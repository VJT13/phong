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3DB70" w14:textId="6E17F0D4" w:rsidR="00D64203" w:rsidRDefault="00A60AA0">
      <w:pPr>
        <w:pStyle w:val="Heading1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77EF3DF" wp14:editId="72F23D5C">
            <wp:simplePos x="0" y="0"/>
            <wp:positionH relativeFrom="column">
              <wp:posOffset>-295275</wp:posOffset>
            </wp:positionH>
            <wp:positionV relativeFrom="paragraph">
              <wp:posOffset>-241935</wp:posOffset>
            </wp:positionV>
            <wp:extent cx="1571625" cy="548640"/>
            <wp:effectExtent l="0" t="0" r="9525" b="3810"/>
            <wp:wrapNone/>
            <wp:docPr id="2" name="Picture 1" descr="TecoMaco Vietnam | Fastener Manufacturer">
              <a:extLst xmlns:a="http://schemas.openxmlformats.org/drawingml/2006/main">
                <a:ext uri="{FF2B5EF4-FFF2-40B4-BE49-F238E27FC236}">
                  <a16:creationId xmlns:a16="http://schemas.microsoft.com/office/drawing/2014/main" id="{947BA19C-A4F9-48B7-B2D1-F1051B23B4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TecoMaco Vietnam | Fastener Manufacturer">
                      <a:extLst>
                        <a:ext uri="{FF2B5EF4-FFF2-40B4-BE49-F238E27FC236}">
                          <a16:creationId xmlns:a16="http://schemas.microsoft.com/office/drawing/2014/main" id="{947BA19C-A4F9-48B7-B2D1-F1051B23B4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554" b="39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548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39C6BFED" w:rsidRPr="237E3EAE">
        <w:rPr>
          <w:sz w:val="50"/>
          <w:szCs w:val="50"/>
        </w:rPr>
        <w:t>3.1 CERTIFICATE</w:t>
      </w:r>
    </w:p>
    <w:p w14:paraId="3DD3DB71" w14:textId="77777777" w:rsidR="00D64203" w:rsidRDefault="00000000">
      <w:pPr>
        <w:jc w:val="center"/>
      </w:pPr>
      <w:r>
        <w:t>(As per EN 10204:2004)</w:t>
      </w:r>
    </w:p>
    <w:p w14:paraId="3DD3DB72" w14:textId="77777777" w:rsidR="00D64203" w:rsidRDefault="00000000">
      <w:pPr>
        <w:pStyle w:val="Heading2"/>
      </w:pPr>
      <w:r>
        <w:t>1. Manufacturer Details</w:t>
      </w:r>
    </w:p>
    <w:p w14:paraId="3DD3DB73" w14:textId="77777777" w:rsidR="00D64203" w:rsidRDefault="00000000">
      <w:pPr>
        <w:rPr>
          <w:lang w:val="vi-VN"/>
        </w:rPr>
      </w:pPr>
      <w:r>
        <w:t xml:space="preserve">• Company Name: </w:t>
      </w:r>
      <w:r>
        <w:rPr>
          <w:lang w:val="vi-VN"/>
        </w:rPr>
        <w:t>TECOMACO VIETNAM COMPANY LIMITED</w:t>
      </w:r>
    </w:p>
    <w:p w14:paraId="3B93B4C3" w14:textId="77777777" w:rsidR="00D64203" w:rsidRDefault="00000000">
      <w:pPr>
        <w:rPr>
          <w:lang w:val="vi-VN"/>
        </w:rPr>
      </w:pPr>
      <w:r>
        <w:t>• Address: 16th Floor, IDMC My Dinh Building, No. 15, Pham Hung Street, Cau</w:t>
      </w:r>
      <w:r>
        <w:rPr>
          <w:lang w:val="vi-VN"/>
        </w:rPr>
        <w:t xml:space="preserve"> Giay </w:t>
      </w:r>
      <w:r>
        <w:t>Ward, Hanoi City, Vietnam</w:t>
      </w:r>
      <w:r>
        <w:rPr>
          <w:lang w:val="vi-VN"/>
        </w:rPr>
        <w:t xml:space="preserve">. </w:t>
      </w:r>
    </w:p>
    <w:p w14:paraId="3DD3DB75" w14:textId="431F879A" w:rsidR="00D64203" w:rsidRDefault="00000000">
      <w:pPr>
        <w:rPr>
          <w:lang w:val="en-SG"/>
        </w:rPr>
      </w:pPr>
      <w:r>
        <w:t xml:space="preserve">• Contact: </w:t>
      </w:r>
      <w:r w:rsidR="00640D84">
        <w:t>Orin</w:t>
      </w:r>
      <w:r w:rsidR="00640D84">
        <w:rPr>
          <w:lang w:val="vi-VN"/>
        </w:rPr>
        <w:t xml:space="preserve"> Bui </w:t>
      </w:r>
      <w:r>
        <w:t>(Mobile: </w:t>
      </w:r>
      <w:r w:rsidR="00640D84" w:rsidRPr="00640D84">
        <w:t>+84 915601096</w:t>
      </w:r>
      <w:r>
        <w:t xml:space="preserve">/ Email: </w:t>
      </w:r>
      <w:r w:rsidR="00640D84">
        <w:rPr>
          <w:lang w:val="en-SG"/>
        </w:rPr>
        <w:t>Orin</w:t>
      </w:r>
      <w:r w:rsidR="00640D84">
        <w:rPr>
          <w:lang w:val="vi-VN"/>
        </w:rPr>
        <w:t>.bui</w:t>
      </w:r>
      <w:r>
        <w:rPr>
          <w:lang w:val="en-SG"/>
        </w:rPr>
        <w:t>@tecomaco.com</w:t>
      </w:r>
      <w:r>
        <w:t>).</w:t>
      </w:r>
    </w:p>
    <w:p w14:paraId="3DD3DB76" w14:textId="77777777" w:rsidR="00D64203" w:rsidRDefault="00000000">
      <w:pPr>
        <w:pStyle w:val="Heading2"/>
      </w:pPr>
      <w:r>
        <w:t>2. Product Details</w:t>
      </w:r>
    </w:p>
    <w:p w14:paraId="3DD3DB77" w14:textId="5340A6D2" w:rsidR="00D64203" w:rsidRDefault="00000000">
      <w:pPr>
        <w:rPr>
          <w:lang w:val="vi-VN"/>
        </w:rPr>
      </w:pPr>
      <w:r>
        <w:t xml:space="preserve">• Product Name: </w:t>
      </w:r>
    </w:p>
    <w:p w14:paraId="3DD3DB78" w14:textId="724CA765" w:rsidR="00D64203" w:rsidRDefault="00000000">
      <w:r>
        <w:t xml:space="preserve">• Standard: </w:t>
      </w:r>
    </w:p>
    <w:p w14:paraId="6829CDA1" w14:textId="01BEB71F" w:rsidR="00430F33" w:rsidRPr="00430F33" w:rsidRDefault="00000000" w:rsidP="00430F33">
      <w:pPr>
        <w:ind w:left="720" w:hanging="720"/>
        <w:rPr>
          <w:lang w:val="vi-VN"/>
        </w:rPr>
      </w:pPr>
      <w:r>
        <w:t xml:space="preserve">• Size &amp; Grade: </w:t>
      </w:r>
    </w:p>
    <w:p w14:paraId="3DD3DB7A" w14:textId="0C83C342" w:rsidR="00D64203" w:rsidRDefault="00000000">
      <w:r>
        <w:t xml:space="preserve">• Batch Number: </w:t>
      </w:r>
    </w:p>
    <w:p w14:paraId="1DDB2B72" w14:textId="35E667C9" w:rsidR="00D64203" w:rsidRPr="00052DB5" w:rsidRDefault="00000000">
      <w:pPr>
        <w:rPr>
          <w:lang w:val="vi-VN"/>
        </w:rPr>
      </w:pPr>
      <w:r>
        <w:t xml:space="preserve">• </w:t>
      </w:r>
      <w:r>
        <w:rPr>
          <w:lang w:val="vi-VN"/>
        </w:rPr>
        <w:t>Heat</w:t>
      </w:r>
      <w:r>
        <w:t xml:space="preserve"> Number:</w:t>
      </w:r>
      <w:r>
        <w:rPr>
          <w:lang w:val="vi-VN"/>
        </w:rPr>
        <w:t xml:space="preserve"> </w:t>
      </w:r>
    </w:p>
    <w:p w14:paraId="3DD3DB7C" w14:textId="63286C50" w:rsidR="00D64203" w:rsidRPr="00EB75CE" w:rsidRDefault="00000000">
      <w:pPr>
        <w:rPr>
          <w:lang w:val="vi-VN"/>
        </w:rPr>
      </w:pPr>
      <w:r>
        <w:t xml:space="preserve">• Quantity Supplied: </w:t>
      </w:r>
    </w:p>
    <w:p w14:paraId="3DD3DB7D" w14:textId="4D7273A7" w:rsidR="00D64203" w:rsidRDefault="00000000">
      <w:pPr>
        <w:pStyle w:val="Heading2"/>
      </w:pPr>
      <w:r>
        <w:t>3. Chemical Composition: ISO 898-1:</w:t>
      </w:r>
      <w:r w:rsidR="00F529AE">
        <w:t>201</w:t>
      </w:r>
      <w:r>
        <w:t>3</w:t>
      </w:r>
    </w:p>
    <w:tbl>
      <w:tblPr>
        <w:tblStyle w:val="TableGrid"/>
        <w:tblW w:w="8455" w:type="dxa"/>
        <w:tblLook w:val="04A0" w:firstRow="1" w:lastRow="0" w:firstColumn="1" w:lastColumn="0" w:noHBand="0" w:noVBand="1"/>
      </w:tblPr>
      <w:tblGrid>
        <w:gridCol w:w="998"/>
        <w:gridCol w:w="1607"/>
        <w:gridCol w:w="1440"/>
        <w:gridCol w:w="1530"/>
        <w:gridCol w:w="1388"/>
        <w:gridCol w:w="1492"/>
      </w:tblGrid>
      <w:tr w:rsidR="00461AB2" w14:paraId="3DD3DB87" w14:textId="77777777" w:rsidTr="00461AB2">
        <w:trPr>
          <w:trHeight w:val="240"/>
        </w:trPr>
        <w:tc>
          <w:tcPr>
            <w:tcW w:w="998" w:type="dxa"/>
          </w:tcPr>
          <w:p w14:paraId="3DD3DB7E" w14:textId="77777777" w:rsidR="00D64203" w:rsidRDefault="00000000">
            <w:pPr>
              <w:spacing w:after="0" w:line="240" w:lineRule="auto"/>
            </w:pPr>
            <w:r>
              <w:t>Element</w:t>
            </w:r>
          </w:p>
        </w:tc>
        <w:tc>
          <w:tcPr>
            <w:tcW w:w="1607" w:type="dxa"/>
          </w:tcPr>
          <w:p w14:paraId="3DD3DB7F" w14:textId="77777777" w:rsidR="00D64203" w:rsidRDefault="00000000">
            <w:pPr>
              <w:spacing w:after="0" w:line="240" w:lineRule="auto"/>
            </w:pPr>
            <w:r>
              <w:t>C</w:t>
            </w:r>
          </w:p>
        </w:tc>
        <w:tc>
          <w:tcPr>
            <w:tcW w:w="1440" w:type="dxa"/>
          </w:tcPr>
          <w:p w14:paraId="3DD3DB80" w14:textId="77777777" w:rsidR="00D64203" w:rsidRDefault="00000000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Si</w:t>
            </w:r>
          </w:p>
        </w:tc>
        <w:tc>
          <w:tcPr>
            <w:tcW w:w="1530" w:type="dxa"/>
          </w:tcPr>
          <w:p w14:paraId="3DD3DB81" w14:textId="77777777" w:rsidR="00D64203" w:rsidRDefault="00000000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Mn</w:t>
            </w:r>
          </w:p>
        </w:tc>
        <w:tc>
          <w:tcPr>
            <w:tcW w:w="1388" w:type="dxa"/>
          </w:tcPr>
          <w:p w14:paraId="3DD3DB82" w14:textId="77777777" w:rsidR="00D64203" w:rsidRDefault="00000000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P</w:t>
            </w:r>
          </w:p>
        </w:tc>
        <w:tc>
          <w:tcPr>
            <w:tcW w:w="1492" w:type="dxa"/>
          </w:tcPr>
          <w:p w14:paraId="3DD3DB83" w14:textId="77777777" w:rsidR="00D64203" w:rsidRDefault="00000000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S</w:t>
            </w:r>
          </w:p>
        </w:tc>
      </w:tr>
      <w:tr w:rsidR="00461AB2" w14:paraId="3DD3DB91" w14:textId="77777777" w:rsidTr="00461AB2">
        <w:tc>
          <w:tcPr>
            <w:tcW w:w="998" w:type="dxa"/>
          </w:tcPr>
          <w:p w14:paraId="3DD3DB88" w14:textId="77777777" w:rsidR="00D64203" w:rsidRDefault="00000000">
            <w:pPr>
              <w:spacing w:after="0" w:line="240" w:lineRule="auto"/>
            </w:pPr>
            <w:r>
              <w:t>%</w:t>
            </w:r>
          </w:p>
        </w:tc>
        <w:tc>
          <w:tcPr>
            <w:tcW w:w="1607" w:type="dxa"/>
          </w:tcPr>
          <w:p w14:paraId="3DD3DB89" w14:textId="6EB33D10" w:rsidR="00D64203" w:rsidRPr="00640D84" w:rsidRDefault="00D64203">
            <w:pPr>
              <w:spacing w:after="0" w:line="240" w:lineRule="auto"/>
              <w:rPr>
                <w:lang w:val="vi-VN"/>
              </w:rPr>
            </w:pPr>
          </w:p>
        </w:tc>
        <w:tc>
          <w:tcPr>
            <w:tcW w:w="1440" w:type="dxa"/>
          </w:tcPr>
          <w:p w14:paraId="3DD3DB8A" w14:textId="6D3A8413" w:rsidR="00D64203" w:rsidRPr="00A30341" w:rsidRDefault="00D64203">
            <w:pPr>
              <w:spacing w:after="0" w:line="240" w:lineRule="auto"/>
              <w:rPr>
                <w:lang w:val="vi-VN"/>
              </w:rPr>
            </w:pPr>
          </w:p>
        </w:tc>
        <w:tc>
          <w:tcPr>
            <w:tcW w:w="1530" w:type="dxa"/>
          </w:tcPr>
          <w:p w14:paraId="3DD3DB8B" w14:textId="78E9B114" w:rsidR="00D64203" w:rsidRPr="00A30341" w:rsidRDefault="00D64203">
            <w:pPr>
              <w:spacing w:after="0" w:line="240" w:lineRule="auto"/>
              <w:rPr>
                <w:lang w:val="vi-VN"/>
              </w:rPr>
            </w:pPr>
          </w:p>
        </w:tc>
        <w:tc>
          <w:tcPr>
            <w:tcW w:w="1388" w:type="dxa"/>
          </w:tcPr>
          <w:p w14:paraId="3DD3DB8C" w14:textId="383B46ED" w:rsidR="00D64203" w:rsidRPr="00461AB2" w:rsidRDefault="00D64203">
            <w:pPr>
              <w:spacing w:after="0" w:line="240" w:lineRule="auto"/>
              <w:rPr>
                <w:lang w:val="vi-VN"/>
              </w:rPr>
            </w:pPr>
          </w:p>
        </w:tc>
        <w:tc>
          <w:tcPr>
            <w:tcW w:w="1492" w:type="dxa"/>
          </w:tcPr>
          <w:p w14:paraId="3DD3DB8D" w14:textId="4908730E" w:rsidR="00D64203" w:rsidRPr="00A30341" w:rsidRDefault="00D64203">
            <w:pPr>
              <w:spacing w:after="0" w:line="240" w:lineRule="auto"/>
              <w:rPr>
                <w:lang w:val="vi-VN"/>
              </w:rPr>
            </w:pPr>
          </w:p>
        </w:tc>
      </w:tr>
    </w:tbl>
    <w:p w14:paraId="3DD3DB92" w14:textId="4B35E9C8" w:rsidR="00D64203" w:rsidRDefault="00000000">
      <w:pPr>
        <w:pStyle w:val="Heading2"/>
      </w:pPr>
      <w:r>
        <w:t xml:space="preserve">4. Mechanical Properties: ISO 898-1: </w:t>
      </w:r>
      <w:r w:rsidR="00F529AE">
        <w:t>201</w:t>
      </w:r>
      <w: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20"/>
        <w:gridCol w:w="3323"/>
      </w:tblGrid>
      <w:tr w:rsidR="00D64203" w14:paraId="3DD3DB95" w14:textId="77777777">
        <w:tc>
          <w:tcPr>
            <w:tcW w:w="3420" w:type="dxa"/>
          </w:tcPr>
          <w:p w14:paraId="3DD3DB93" w14:textId="77777777" w:rsidR="00D64203" w:rsidRDefault="00000000">
            <w:pPr>
              <w:spacing w:after="0" w:line="240" w:lineRule="auto"/>
            </w:pPr>
            <w:r>
              <w:t>Property</w:t>
            </w:r>
          </w:p>
        </w:tc>
        <w:tc>
          <w:tcPr>
            <w:tcW w:w="3323" w:type="dxa"/>
          </w:tcPr>
          <w:p w14:paraId="3DD3DB94" w14:textId="77777777" w:rsidR="00D64203" w:rsidRDefault="00000000">
            <w:pPr>
              <w:spacing w:after="0" w:line="240" w:lineRule="auto"/>
            </w:pPr>
            <w:r>
              <w:t>Value</w:t>
            </w:r>
          </w:p>
        </w:tc>
      </w:tr>
      <w:tr w:rsidR="00D64203" w14:paraId="3DD3DB98" w14:textId="77777777">
        <w:tc>
          <w:tcPr>
            <w:tcW w:w="3420" w:type="dxa"/>
          </w:tcPr>
          <w:p w14:paraId="3DD3DB96" w14:textId="77777777" w:rsidR="00D64203" w:rsidRDefault="00000000">
            <w:pPr>
              <w:spacing w:after="0" w:line="240" w:lineRule="auto"/>
              <w:rPr>
                <w:lang w:val="en-SG"/>
              </w:rPr>
            </w:pPr>
            <w:r>
              <w:rPr>
                <w:lang w:val="vi-VN"/>
              </w:rPr>
              <w:t>Yield</w:t>
            </w:r>
            <w:r>
              <w:t xml:space="preserve"> Strength (</w:t>
            </w:r>
            <w:r>
              <w:rPr>
                <w:lang w:val="vi-VN"/>
              </w:rPr>
              <w:t>Mpa</w:t>
            </w:r>
            <w:r>
              <w:t>)</w:t>
            </w:r>
            <w:r>
              <w:rPr>
                <w:lang w:val="vi-VN"/>
              </w:rPr>
              <w:t xml:space="preserve"> </w:t>
            </w:r>
            <w:r>
              <w:rPr>
                <w:lang w:val="en-SG"/>
              </w:rPr>
              <w:t>(</w:t>
            </w:r>
            <w:proofErr w:type="spellStart"/>
            <w:r>
              <w:rPr>
                <w:lang w:val="en-SG"/>
              </w:rPr>
              <w:t>ReH</w:t>
            </w:r>
            <w:proofErr w:type="spellEnd"/>
            <w:r>
              <w:rPr>
                <w:lang w:val="en-SG"/>
              </w:rPr>
              <w:t>/</w:t>
            </w:r>
            <w:proofErr w:type="spellStart"/>
            <w:r>
              <w:rPr>
                <w:lang w:val="en-SG"/>
              </w:rPr>
              <w:t>ReL</w:t>
            </w:r>
            <w:proofErr w:type="spellEnd"/>
            <w:r>
              <w:rPr>
                <w:lang w:val="en-SG"/>
              </w:rPr>
              <w:t>)</w:t>
            </w:r>
          </w:p>
        </w:tc>
        <w:tc>
          <w:tcPr>
            <w:tcW w:w="3323" w:type="dxa"/>
          </w:tcPr>
          <w:p w14:paraId="3DD3DB97" w14:textId="6432B4D4" w:rsidR="00D64203" w:rsidRDefault="00D64203">
            <w:pPr>
              <w:spacing w:after="0" w:line="240" w:lineRule="auto"/>
              <w:rPr>
                <w:lang w:val="vi-VN"/>
              </w:rPr>
            </w:pPr>
          </w:p>
        </w:tc>
      </w:tr>
      <w:tr w:rsidR="00D64203" w14:paraId="3DD3DB9B" w14:textId="77777777">
        <w:tc>
          <w:tcPr>
            <w:tcW w:w="3420" w:type="dxa"/>
          </w:tcPr>
          <w:p w14:paraId="3DD3DB99" w14:textId="77777777" w:rsidR="00D64203" w:rsidRDefault="00000000">
            <w:pPr>
              <w:spacing w:after="0" w:line="240" w:lineRule="auto"/>
              <w:rPr>
                <w:lang w:val="en-SG"/>
              </w:rPr>
            </w:pPr>
            <w:r>
              <w:rPr>
                <w:lang w:val="vi-VN"/>
              </w:rPr>
              <w:t xml:space="preserve">Tensile strength </w:t>
            </w:r>
            <w:r>
              <w:t>(</w:t>
            </w:r>
            <w:r>
              <w:rPr>
                <w:lang w:val="vi-VN"/>
              </w:rPr>
              <w:t>Mpa</w:t>
            </w:r>
            <w:r>
              <w:t>)</w:t>
            </w:r>
          </w:p>
        </w:tc>
        <w:tc>
          <w:tcPr>
            <w:tcW w:w="3323" w:type="dxa"/>
          </w:tcPr>
          <w:p w14:paraId="3DD3DB9A" w14:textId="08501391" w:rsidR="00D64203" w:rsidRDefault="00D64203">
            <w:pPr>
              <w:spacing w:after="0" w:line="240" w:lineRule="auto"/>
              <w:rPr>
                <w:lang w:val="en-SG"/>
              </w:rPr>
            </w:pPr>
          </w:p>
        </w:tc>
      </w:tr>
      <w:tr w:rsidR="00D64203" w14:paraId="3DD3DB9E" w14:textId="77777777">
        <w:tc>
          <w:tcPr>
            <w:tcW w:w="3420" w:type="dxa"/>
          </w:tcPr>
          <w:p w14:paraId="3DD3DB9C" w14:textId="77777777" w:rsidR="00D64203" w:rsidRDefault="00000000">
            <w:pPr>
              <w:spacing w:after="0" w:line="240" w:lineRule="auto"/>
            </w:pPr>
            <w:r>
              <w:rPr>
                <w:lang w:val="vi-VN"/>
              </w:rPr>
              <w:t xml:space="preserve">A </w:t>
            </w:r>
            <w:r>
              <w:t>(</w:t>
            </w:r>
            <w:r>
              <w:rPr>
                <w:lang w:val="vi-VN"/>
              </w:rPr>
              <w:t>%</w:t>
            </w:r>
            <w:r>
              <w:t>)</w:t>
            </w:r>
          </w:p>
        </w:tc>
        <w:tc>
          <w:tcPr>
            <w:tcW w:w="3323" w:type="dxa"/>
          </w:tcPr>
          <w:p w14:paraId="3DD3DB9D" w14:textId="667DB770" w:rsidR="00D64203" w:rsidRPr="00640D84" w:rsidRDefault="00D64203">
            <w:pPr>
              <w:spacing w:after="0" w:line="240" w:lineRule="auto"/>
              <w:rPr>
                <w:lang w:val="vi-VN"/>
              </w:rPr>
            </w:pPr>
          </w:p>
        </w:tc>
      </w:tr>
      <w:tr w:rsidR="00D64203" w14:paraId="3DD3DBA1" w14:textId="77777777">
        <w:tc>
          <w:tcPr>
            <w:tcW w:w="3420" w:type="dxa"/>
          </w:tcPr>
          <w:p w14:paraId="3DD3DB9F" w14:textId="77777777" w:rsidR="00D64203" w:rsidRDefault="00000000">
            <w:pPr>
              <w:spacing w:after="0" w:line="240" w:lineRule="auto"/>
            </w:pPr>
            <w:r>
              <w:rPr>
                <w:lang w:val="vi-VN"/>
              </w:rPr>
              <w:t>Hardness (H</w:t>
            </w:r>
            <w:r>
              <w:t>RB</w:t>
            </w:r>
            <w:r>
              <w:rPr>
                <w:lang w:val="vi-VN"/>
              </w:rPr>
              <w:t>)</w:t>
            </w:r>
          </w:p>
        </w:tc>
        <w:tc>
          <w:tcPr>
            <w:tcW w:w="3323" w:type="dxa"/>
          </w:tcPr>
          <w:p w14:paraId="3DD3DBA0" w14:textId="7FF33F18" w:rsidR="00D64203" w:rsidRPr="00A60AA0" w:rsidRDefault="00D64203">
            <w:pPr>
              <w:spacing w:after="0" w:line="240" w:lineRule="auto"/>
              <w:rPr>
                <w:lang w:val="vi-VN"/>
              </w:rPr>
            </w:pPr>
          </w:p>
        </w:tc>
      </w:tr>
    </w:tbl>
    <w:p w14:paraId="3DD3DBA2" w14:textId="77777777" w:rsidR="00D64203" w:rsidRDefault="00000000">
      <w:pPr>
        <w:pStyle w:val="Heading2"/>
      </w:pPr>
      <w:r>
        <w:t>5. Compliance Statement</w:t>
      </w:r>
    </w:p>
    <w:p w14:paraId="3DD3DBA3" w14:textId="77777777" w:rsidR="00D64203" w:rsidRDefault="00000000">
      <w:r>
        <w:t>We hereby certify that the supplied threaded rods have been manufactured, tested, and inspected in accordance with EN 10204 Type 3.1, meeting the required standards.</w:t>
      </w:r>
    </w:p>
    <w:p w14:paraId="7A4C43BA" w14:textId="77777777" w:rsidR="00D64203" w:rsidRDefault="00000000">
      <w:r>
        <w:t>Country of origin: Vietnam</w:t>
      </w:r>
    </w:p>
    <w:p w14:paraId="3DD3DBA4" w14:textId="77777777" w:rsidR="00D64203" w:rsidRDefault="00000000">
      <w:pPr>
        <w:pStyle w:val="Heading2"/>
        <w:spacing w:line="360" w:lineRule="auto"/>
      </w:pPr>
      <w:r>
        <w:t>6. Authorized Signatory</w:t>
      </w:r>
    </w:p>
    <w:tbl>
      <w:tblPr>
        <w:tblStyle w:val="TableGrid"/>
        <w:tblW w:w="8642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3680"/>
      </w:tblGrid>
      <w:tr w:rsidR="00D64203" w14:paraId="26950EEB" w14:textId="77777777" w:rsidTr="237E3EAE">
        <w:trPr>
          <w:trHeight w:val="491"/>
        </w:trPr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A88EA" w14:textId="31C872C8" w:rsidR="00D64203" w:rsidRDefault="00000000">
            <w:pPr>
              <w:pStyle w:val="ListParagraph"/>
              <w:numPr>
                <w:ilvl w:val="0"/>
                <w:numId w:val="7"/>
              </w:numPr>
            </w:pPr>
            <w:r>
              <w:t xml:space="preserve">Inspector: 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35D0A" w14:textId="77777777" w:rsidR="00D64203" w:rsidRDefault="00D64203"/>
        </w:tc>
      </w:tr>
      <w:tr w:rsidR="00D64203" w14:paraId="4DFE2CEF" w14:textId="77777777" w:rsidTr="237E3EAE"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89627" w14:textId="71E82E42" w:rsidR="00D64203" w:rsidRDefault="00000000">
            <w:pPr>
              <w:pStyle w:val="ListParagraph"/>
              <w:numPr>
                <w:ilvl w:val="0"/>
                <w:numId w:val="7"/>
              </w:numPr>
            </w:pPr>
            <w:r>
              <w:t xml:space="preserve">Checked by: 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62B5E" w14:textId="77777777" w:rsidR="00D64203" w:rsidRDefault="00D64203"/>
        </w:tc>
      </w:tr>
      <w:tr w:rsidR="00D64203" w14:paraId="7573332B" w14:textId="77777777" w:rsidTr="237E3EAE"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EFFB1" w14:textId="73437E61" w:rsidR="00D64203" w:rsidRDefault="237E3EAE">
            <w:pPr>
              <w:pStyle w:val="ListParagraph"/>
              <w:numPr>
                <w:ilvl w:val="0"/>
                <w:numId w:val="7"/>
              </w:numPr>
              <w:rPr>
                <w:lang w:val="vi-VN"/>
              </w:rPr>
            </w:pPr>
            <w:r>
              <w:t xml:space="preserve">Approved by: 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C1889" w14:textId="77777777" w:rsidR="00D64203" w:rsidRDefault="00D64203"/>
        </w:tc>
      </w:tr>
      <w:tr w:rsidR="00D64203" w14:paraId="60360042" w14:textId="77777777" w:rsidTr="237E3EAE"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62134" w14:textId="77777777" w:rsidR="00D64203" w:rsidRDefault="00000000">
            <w:pPr>
              <w:pStyle w:val="ListParagraph"/>
              <w:numPr>
                <w:ilvl w:val="0"/>
                <w:numId w:val="7"/>
              </w:numPr>
              <w:rPr>
                <w:lang w:val="vi-VN"/>
              </w:rPr>
            </w:pPr>
            <w:r>
              <w:rPr>
                <w:lang w:val="vi-VN"/>
              </w:rPr>
              <w:t>Manufacturer</w:t>
            </w:r>
            <w:r>
              <w:t xml:space="preserve"> Stamp: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107C3" w14:textId="77777777" w:rsidR="00D64203" w:rsidRDefault="00D64203"/>
        </w:tc>
      </w:tr>
    </w:tbl>
    <w:p w14:paraId="163F9EB5" w14:textId="77777777" w:rsidR="00D64203" w:rsidRDefault="00D64203"/>
    <w:sectPr w:rsidR="00D64203">
      <w:pgSz w:w="11906" w:h="16838"/>
      <w:pgMar w:top="936" w:right="1800" w:bottom="864" w:left="1800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FC077" w14:textId="77777777" w:rsidR="00E71125" w:rsidRDefault="00E71125">
      <w:pPr>
        <w:spacing w:line="240" w:lineRule="auto"/>
      </w:pPr>
      <w:r>
        <w:separator/>
      </w:r>
    </w:p>
  </w:endnote>
  <w:endnote w:type="continuationSeparator" w:id="0">
    <w:p w14:paraId="271A4236" w14:textId="77777777" w:rsidR="00E71125" w:rsidRDefault="00E711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rialMT">
    <w:altName w:val="Arial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FB617" w14:textId="77777777" w:rsidR="00E71125" w:rsidRDefault="00E71125">
      <w:pPr>
        <w:spacing w:after="0"/>
      </w:pPr>
      <w:r>
        <w:separator/>
      </w:r>
    </w:p>
  </w:footnote>
  <w:footnote w:type="continuationSeparator" w:id="0">
    <w:p w14:paraId="5F2B59C8" w14:textId="77777777" w:rsidR="00E71125" w:rsidRDefault="00E7112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49FA40A9"/>
    <w:multiLevelType w:val="multilevel"/>
    <w:tmpl w:val="49FA40A9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numFmt w:val="bullet"/>
      <w:lvlText w:val="•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60754120">
    <w:abstractNumId w:val="1"/>
  </w:num>
  <w:num w:numId="2" w16cid:durableId="44261919">
    <w:abstractNumId w:val="4"/>
  </w:num>
  <w:num w:numId="3" w16cid:durableId="774788630">
    <w:abstractNumId w:val="5"/>
  </w:num>
  <w:num w:numId="4" w16cid:durableId="1627812488">
    <w:abstractNumId w:val="2"/>
  </w:num>
  <w:num w:numId="5" w16cid:durableId="2075396045">
    <w:abstractNumId w:val="0"/>
  </w:num>
  <w:num w:numId="6" w16cid:durableId="728848584">
    <w:abstractNumId w:val="3"/>
  </w:num>
  <w:num w:numId="7" w16cid:durableId="16858632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140FB"/>
    <w:rsid w:val="00020823"/>
    <w:rsid w:val="00034616"/>
    <w:rsid w:val="00052DB5"/>
    <w:rsid w:val="0006063C"/>
    <w:rsid w:val="00092509"/>
    <w:rsid w:val="000A638A"/>
    <w:rsid w:val="000C2E84"/>
    <w:rsid w:val="000C4CF5"/>
    <w:rsid w:val="000E0399"/>
    <w:rsid w:val="00120E0B"/>
    <w:rsid w:val="00134957"/>
    <w:rsid w:val="00143838"/>
    <w:rsid w:val="0015074B"/>
    <w:rsid w:val="00172A27"/>
    <w:rsid w:val="00183F13"/>
    <w:rsid w:val="001D355C"/>
    <w:rsid w:val="001E1AAE"/>
    <w:rsid w:val="00224D14"/>
    <w:rsid w:val="00254E55"/>
    <w:rsid w:val="00274253"/>
    <w:rsid w:val="0029639D"/>
    <w:rsid w:val="002A2D3E"/>
    <w:rsid w:val="0030116A"/>
    <w:rsid w:val="003133D7"/>
    <w:rsid w:val="00316486"/>
    <w:rsid w:val="00325163"/>
    <w:rsid w:val="00326F90"/>
    <w:rsid w:val="00366A5F"/>
    <w:rsid w:val="003730BD"/>
    <w:rsid w:val="00387AF1"/>
    <w:rsid w:val="003D62D6"/>
    <w:rsid w:val="003E66F3"/>
    <w:rsid w:val="003F0DEC"/>
    <w:rsid w:val="0040779D"/>
    <w:rsid w:val="00421ADF"/>
    <w:rsid w:val="00430F33"/>
    <w:rsid w:val="0045317F"/>
    <w:rsid w:val="00461AB2"/>
    <w:rsid w:val="004874D5"/>
    <w:rsid w:val="00490796"/>
    <w:rsid w:val="004B0B89"/>
    <w:rsid w:val="00552DB0"/>
    <w:rsid w:val="00564677"/>
    <w:rsid w:val="0056650E"/>
    <w:rsid w:val="005A4577"/>
    <w:rsid w:val="005A4F77"/>
    <w:rsid w:val="006125E8"/>
    <w:rsid w:val="00615E33"/>
    <w:rsid w:val="00637B48"/>
    <w:rsid w:val="00640D84"/>
    <w:rsid w:val="00656A26"/>
    <w:rsid w:val="006A3776"/>
    <w:rsid w:val="006D4942"/>
    <w:rsid w:val="00722FAD"/>
    <w:rsid w:val="00742B4B"/>
    <w:rsid w:val="007468E7"/>
    <w:rsid w:val="0077419B"/>
    <w:rsid w:val="007A5108"/>
    <w:rsid w:val="008028E4"/>
    <w:rsid w:val="008210E7"/>
    <w:rsid w:val="00840478"/>
    <w:rsid w:val="008434E9"/>
    <w:rsid w:val="00875C25"/>
    <w:rsid w:val="00887F19"/>
    <w:rsid w:val="008C55C4"/>
    <w:rsid w:val="0090560F"/>
    <w:rsid w:val="00913C4C"/>
    <w:rsid w:val="00917C77"/>
    <w:rsid w:val="009319D6"/>
    <w:rsid w:val="00956967"/>
    <w:rsid w:val="009621B4"/>
    <w:rsid w:val="009F6BC1"/>
    <w:rsid w:val="00A02E32"/>
    <w:rsid w:val="00A14BF8"/>
    <w:rsid w:val="00A24C57"/>
    <w:rsid w:val="00A300C6"/>
    <w:rsid w:val="00A30341"/>
    <w:rsid w:val="00A304BF"/>
    <w:rsid w:val="00A44016"/>
    <w:rsid w:val="00A505C8"/>
    <w:rsid w:val="00A55838"/>
    <w:rsid w:val="00A55D66"/>
    <w:rsid w:val="00A60AA0"/>
    <w:rsid w:val="00A71CDB"/>
    <w:rsid w:val="00A7337E"/>
    <w:rsid w:val="00A92FF3"/>
    <w:rsid w:val="00A97B7A"/>
    <w:rsid w:val="00AA1D8D"/>
    <w:rsid w:val="00AE0556"/>
    <w:rsid w:val="00AE5F64"/>
    <w:rsid w:val="00B46918"/>
    <w:rsid w:val="00B47730"/>
    <w:rsid w:val="00B5165A"/>
    <w:rsid w:val="00B612D2"/>
    <w:rsid w:val="00BB1175"/>
    <w:rsid w:val="00BE3761"/>
    <w:rsid w:val="00C06A30"/>
    <w:rsid w:val="00C42A7B"/>
    <w:rsid w:val="00C46202"/>
    <w:rsid w:val="00C57268"/>
    <w:rsid w:val="00C70509"/>
    <w:rsid w:val="00C70E64"/>
    <w:rsid w:val="00C91DEA"/>
    <w:rsid w:val="00CB0664"/>
    <w:rsid w:val="00CB3235"/>
    <w:rsid w:val="00D64203"/>
    <w:rsid w:val="00D9012D"/>
    <w:rsid w:val="00D90554"/>
    <w:rsid w:val="00DB7CD0"/>
    <w:rsid w:val="00E202F8"/>
    <w:rsid w:val="00E53950"/>
    <w:rsid w:val="00E67BFD"/>
    <w:rsid w:val="00E71125"/>
    <w:rsid w:val="00E96787"/>
    <w:rsid w:val="00EB75CE"/>
    <w:rsid w:val="00EF7606"/>
    <w:rsid w:val="00F322B1"/>
    <w:rsid w:val="00F3488B"/>
    <w:rsid w:val="00F43004"/>
    <w:rsid w:val="00F51CFC"/>
    <w:rsid w:val="00F529AE"/>
    <w:rsid w:val="00FA3DB5"/>
    <w:rsid w:val="00FC3E1B"/>
    <w:rsid w:val="00FC693F"/>
    <w:rsid w:val="00FC7307"/>
    <w:rsid w:val="00FD5322"/>
    <w:rsid w:val="00FE2815"/>
    <w:rsid w:val="00FE6680"/>
    <w:rsid w:val="00FF56BA"/>
    <w:rsid w:val="010333FC"/>
    <w:rsid w:val="010A29DC"/>
    <w:rsid w:val="0112363F"/>
    <w:rsid w:val="014063FE"/>
    <w:rsid w:val="01AC75F0"/>
    <w:rsid w:val="01BA61B0"/>
    <w:rsid w:val="01FB0577"/>
    <w:rsid w:val="02291ADB"/>
    <w:rsid w:val="026B74AB"/>
    <w:rsid w:val="029A38EC"/>
    <w:rsid w:val="02B04EBD"/>
    <w:rsid w:val="02C62933"/>
    <w:rsid w:val="02F30F16"/>
    <w:rsid w:val="03B95FF4"/>
    <w:rsid w:val="03D8291E"/>
    <w:rsid w:val="03DD1CE2"/>
    <w:rsid w:val="04163446"/>
    <w:rsid w:val="04357D70"/>
    <w:rsid w:val="04461F7D"/>
    <w:rsid w:val="04675A50"/>
    <w:rsid w:val="04B51A76"/>
    <w:rsid w:val="04BC5D9C"/>
    <w:rsid w:val="04BE5FB8"/>
    <w:rsid w:val="04D07A99"/>
    <w:rsid w:val="04E946B7"/>
    <w:rsid w:val="04F05A45"/>
    <w:rsid w:val="05A14F91"/>
    <w:rsid w:val="05AD3936"/>
    <w:rsid w:val="05AF5900"/>
    <w:rsid w:val="05FD666C"/>
    <w:rsid w:val="06071298"/>
    <w:rsid w:val="06BF6017"/>
    <w:rsid w:val="06F15AA5"/>
    <w:rsid w:val="071579E5"/>
    <w:rsid w:val="073836D3"/>
    <w:rsid w:val="076369A2"/>
    <w:rsid w:val="07C05BA3"/>
    <w:rsid w:val="07CD206E"/>
    <w:rsid w:val="082C148A"/>
    <w:rsid w:val="082C4FE6"/>
    <w:rsid w:val="084D154D"/>
    <w:rsid w:val="08825F6E"/>
    <w:rsid w:val="08B33959"/>
    <w:rsid w:val="08DA7138"/>
    <w:rsid w:val="08E7715F"/>
    <w:rsid w:val="08F33D56"/>
    <w:rsid w:val="091837BC"/>
    <w:rsid w:val="09336848"/>
    <w:rsid w:val="09524F20"/>
    <w:rsid w:val="096D58B6"/>
    <w:rsid w:val="099948FD"/>
    <w:rsid w:val="09AB63DF"/>
    <w:rsid w:val="0A1B3564"/>
    <w:rsid w:val="0A206DCD"/>
    <w:rsid w:val="0A516F86"/>
    <w:rsid w:val="0A6749FB"/>
    <w:rsid w:val="0A9D21CB"/>
    <w:rsid w:val="0AA01CBB"/>
    <w:rsid w:val="0AB6328D"/>
    <w:rsid w:val="0ABD286D"/>
    <w:rsid w:val="0AC21C32"/>
    <w:rsid w:val="0ACB4F8A"/>
    <w:rsid w:val="0AFD0EBC"/>
    <w:rsid w:val="0B106E41"/>
    <w:rsid w:val="0B1A1A6E"/>
    <w:rsid w:val="0B380146"/>
    <w:rsid w:val="0B3C10D4"/>
    <w:rsid w:val="0B505490"/>
    <w:rsid w:val="0B5C5BE2"/>
    <w:rsid w:val="0B7F7B23"/>
    <w:rsid w:val="0BAD643E"/>
    <w:rsid w:val="0BC83278"/>
    <w:rsid w:val="0CF85DDF"/>
    <w:rsid w:val="0D0B3D64"/>
    <w:rsid w:val="0D222E5C"/>
    <w:rsid w:val="0D374B59"/>
    <w:rsid w:val="0D5820D3"/>
    <w:rsid w:val="0D5A25F6"/>
    <w:rsid w:val="0D6C40D7"/>
    <w:rsid w:val="0D865199"/>
    <w:rsid w:val="0DDA54E4"/>
    <w:rsid w:val="0DE16873"/>
    <w:rsid w:val="0E0B1B42"/>
    <w:rsid w:val="0E320E7D"/>
    <w:rsid w:val="0E4B1F3E"/>
    <w:rsid w:val="0E7A3D89"/>
    <w:rsid w:val="0EB14497"/>
    <w:rsid w:val="0ECC307F"/>
    <w:rsid w:val="0ED0372F"/>
    <w:rsid w:val="0EE3661B"/>
    <w:rsid w:val="0F0A1DF9"/>
    <w:rsid w:val="0F152C78"/>
    <w:rsid w:val="0F20786F"/>
    <w:rsid w:val="0F3375A2"/>
    <w:rsid w:val="0FBA381F"/>
    <w:rsid w:val="10354C54"/>
    <w:rsid w:val="104A4BA3"/>
    <w:rsid w:val="105570A4"/>
    <w:rsid w:val="107A7662"/>
    <w:rsid w:val="10CD7582"/>
    <w:rsid w:val="10D0497D"/>
    <w:rsid w:val="110411F6"/>
    <w:rsid w:val="11082369"/>
    <w:rsid w:val="111156C1"/>
    <w:rsid w:val="1154735C"/>
    <w:rsid w:val="115B06EA"/>
    <w:rsid w:val="11895257"/>
    <w:rsid w:val="11904838"/>
    <w:rsid w:val="1191235E"/>
    <w:rsid w:val="119D0D03"/>
    <w:rsid w:val="11C24C0D"/>
    <w:rsid w:val="11D02E86"/>
    <w:rsid w:val="122A4C8C"/>
    <w:rsid w:val="12445622"/>
    <w:rsid w:val="12850115"/>
    <w:rsid w:val="12BE7183"/>
    <w:rsid w:val="12CF313E"/>
    <w:rsid w:val="12E806A4"/>
    <w:rsid w:val="12EF1A32"/>
    <w:rsid w:val="131D659F"/>
    <w:rsid w:val="132F1E2E"/>
    <w:rsid w:val="13573133"/>
    <w:rsid w:val="135E44C2"/>
    <w:rsid w:val="137B5074"/>
    <w:rsid w:val="13877EBC"/>
    <w:rsid w:val="13883923"/>
    <w:rsid w:val="13AA7707"/>
    <w:rsid w:val="13C133CE"/>
    <w:rsid w:val="13C46A1B"/>
    <w:rsid w:val="13CB7DA9"/>
    <w:rsid w:val="13DA7FEC"/>
    <w:rsid w:val="13E72709"/>
    <w:rsid w:val="13EE5846"/>
    <w:rsid w:val="13FA068E"/>
    <w:rsid w:val="141B23B3"/>
    <w:rsid w:val="14290F74"/>
    <w:rsid w:val="14327E28"/>
    <w:rsid w:val="144638D4"/>
    <w:rsid w:val="14733F9D"/>
    <w:rsid w:val="14755F67"/>
    <w:rsid w:val="148937C0"/>
    <w:rsid w:val="149C1746"/>
    <w:rsid w:val="14BB6070"/>
    <w:rsid w:val="14C342C9"/>
    <w:rsid w:val="14E629C1"/>
    <w:rsid w:val="14EB7FD7"/>
    <w:rsid w:val="150D2643"/>
    <w:rsid w:val="15C03212"/>
    <w:rsid w:val="15F64E85"/>
    <w:rsid w:val="16184DFC"/>
    <w:rsid w:val="16473933"/>
    <w:rsid w:val="165B2F3A"/>
    <w:rsid w:val="16781D3E"/>
    <w:rsid w:val="16A27788"/>
    <w:rsid w:val="16EA49EA"/>
    <w:rsid w:val="172872C1"/>
    <w:rsid w:val="17463BEB"/>
    <w:rsid w:val="176A78D9"/>
    <w:rsid w:val="177B7D38"/>
    <w:rsid w:val="17B74A43"/>
    <w:rsid w:val="186E33F9"/>
    <w:rsid w:val="18D07C10"/>
    <w:rsid w:val="18D86AC4"/>
    <w:rsid w:val="18F27B86"/>
    <w:rsid w:val="19067AD5"/>
    <w:rsid w:val="19616ABA"/>
    <w:rsid w:val="19630A84"/>
    <w:rsid w:val="197762DD"/>
    <w:rsid w:val="19C10B67"/>
    <w:rsid w:val="1A165AF6"/>
    <w:rsid w:val="1A2F6BB8"/>
    <w:rsid w:val="1A393593"/>
    <w:rsid w:val="1A3A17E5"/>
    <w:rsid w:val="1A7D7923"/>
    <w:rsid w:val="1A8962C8"/>
    <w:rsid w:val="1A91517D"/>
    <w:rsid w:val="1A9A6727"/>
    <w:rsid w:val="1AAE5D2F"/>
    <w:rsid w:val="1AB84DFF"/>
    <w:rsid w:val="1AC8397A"/>
    <w:rsid w:val="1AEC6857"/>
    <w:rsid w:val="1B102545"/>
    <w:rsid w:val="1B124510"/>
    <w:rsid w:val="1B530684"/>
    <w:rsid w:val="1B9969DF"/>
    <w:rsid w:val="1BD6553D"/>
    <w:rsid w:val="1C0328E9"/>
    <w:rsid w:val="1C077DEC"/>
    <w:rsid w:val="1C163278"/>
    <w:rsid w:val="1C200EAE"/>
    <w:rsid w:val="1C252021"/>
    <w:rsid w:val="1C35495A"/>
    <w:rsid w:val="1C9A0C60"/>
    <w:rsid w:val="1CE44F73"/>
    <w:rsid w:val="1D3249F5"/>
    <w:rsid w:val="1D412E8A"/>
    <w:rsid w:val="1D7019C1"/>
    <w:rsid w:val="1D76522A"/>
    <w:rsid w:val="1D8965DF"/>
    <w:rsid w:val="1D9E652E"/>
    <w:rsid w:val="1DD957B9"/>
    <w:rsid w:val="1DDE692B"/>
    <w:rsid w:val="1E2702D2"/>
    <w:rsid w:val="1E42510C"/>
    <w:rsid w:val="1E51534F"/>
    <w:rsid w:val="1E643137"/>
    <w:rsid w:val="1E707ECB"/>
    <w:rsid w:val="1EA336D1"/>
    <w:rsid w:val="1EDA5344"/>
    <w:rsid w:val="1F1C595D"/>
    <w:rsid w:val="1F2962CC"/>
    <w:rsid w:val="1F3F33F9"/>
    <w:rsid w:val="1F705CA9"/>
    <w:rsid w:val="1F8131B7"/>
    <w:rsid w:val="1F9F033C"/>
    <w:rsid w:val="1FAA11BB"/>
    <w:rsid w:val="1FB02549"/>
    <w:rsid w:val="1FB21E1D"/>
    <w:rsid w:val="1FB42039"/>
    <w:rsid w:val="1FB913FE"/>
    <w:rsid w:val="1FBC4A4A"/>
    <w:rsid w:val="1FD46237"/>
    <w:rsid w:val="1FDC333E"/>
    <w:rsid w:val="20032679"/>
    <w:rsid w:val="20052895"/>
    <w:rsid w:val="202820DF"/>
    <w:rsid w:val="202D1DEC"/>
    <w:rsid w:val="204607B7"/>
    <w:rsid w:val="20B0298F"/>
    <w:rsid w:val="20FD7003"/>
    <w:rsid w:val="211014F1"/>
    <w:rsid w:val="21617F9F"/>
    <w:rsid w:val="21780E44"/>
    <w:rsid w:val="217D46AD"/>
    <w:rsid w:val="218C669E"/>
    <w:rsid w:val="21FE57EE"/>
    <w:rsid w:val="228F4698"/>
    <w:rsid w:val="22D93B65"/>
    <w:rsid w:val="22DB5B2F"/>
    <w:rsid w:val="22EE13BE"/>
    <w:rsid w:val="23272B22"/>
    <w:rsid w:val="232C0139"/>
    <w:rsid w:val="233174FD"/>
    <w:rsid w:val="233D2346"/>
    <w:rsid w:val="23531B69"/>
    <w:rsid w:val="237E3EAE"/>
    <w:rsid w:val="23952182"/>
    <w:rsid w:val="23A14683"/>
    <w:rsid w:val="23AB53B9"/>
    <w:rsid w:val="23E6478B"/>
    <w:rsid w:val="240370EB"/>
    <w:rsid w:val="24765B0F"/>
    <w:rsid w:val="248C70E1"/>
    <w:rsid w:val="24BB5C18"/>
    <w:rsid w:val="24C83E91"/>
    <w:rsid w:val="24D26ABE"/>
    <w:rsid w:val="24E72569"/>
    <w:rsid w:val="24EC7B7F"/>
    <w:rsid w:val="24EE1B49"/>
    <w:rsid w:val="251B2213"/>
    <w:rsid w:val="25C40AFC"/>
    <w:rsid w:val="25D36F91"/>
    <w:rsid w:val="2682DACF"/>
    <w:rsid w:val="269E134D"/>
    <w:rsid w:val="26B91CE3"/>
    <w:rsid w:val="273D0B66"/>
    <w:rsid w:val="275814FC"/>
    <w:rsid w:val="27A24E6D"/>
    <w:rsid w:val="27C2106B"/>
    <w:rsid w:val="27C546B8"/>
    <w:rsid w:val="27D843EB"/>
    <w:rsid w:val="27DC212D"/>
    <w:rsid w:val="28072F22"/>
    <w:rsid w:val="281D1FD8"/>
    <w:rsid w:val="28304227"/>
    <w:rsid w:val="28335AC5"/>
    <w:rsid w:val="284B1061"/>
    <w:rsid w:val="28650375"/>
    <w:rsid w:val="28816866"/>
    <w:rsid w:val="28AF4DFA"/>
    <w:rsid w:val="292F4DAB"/>
    <w:rsid w:val="2936586D"/>
    <w:rsid w:val="295126A7"/>
    <w:rsid w:val="295403E9"/>
    <w:rsid w:val="295977AD"/>
    <w:rsid w:val="29652600"/>
    <w:rsid w:val="296C128F"/>
    <w:rsid w:val="298760C9"/>
    <w:rsid w:val="29B64C00"/>
    <w:rsid w:val="29B8386C"/>
    <w:rsid w:val="2A2C0A1E"/>
    <w:rsid w:val="2A7725E1"/>
    <w:rsid w:val="2A816FBC"/>
    <w:rsid w:val="2A8A2314"/>
    <w:rsid w:val="2A9E7EFC"/>
    <w:rsid w:val="2AB078A1"/>
    <w:rsid w:val="2ACD7048"/>
    <w:rsid w:val="2AD52E64"/>
    <w:rsid w:val="2B481888"/>
    <w:rsid w:val="2B6C5576"/>
    <w:rsid w:val="2BA47406"/>
    <w:rsid w:val="2BB807BB"/>
    <w:rsid w:val="2C002162"/>
    <w:rsid w:val="2C7F39CF"/>
    <w:rsid w:val="2CD14A85"/>
    <w:rsid w:val="2CF73565"/>
    <w:rsid w:val="2D104627"/>
    <w:rsid w:val="2D3C541C"/>
    <w:rsid w:val="2D6A1F89"/>
    <w:rsid w:val="2D8BA5E3"/>
    <w:rsid w:val="2D8F379E"/>
    <w:rsid w:val="2D99286E"/>
    <w:rsid w:val="2DA63E50"/>
    <w:rsid w:val="2DE0049D"/>
    <w:rsid w:val="2DEA4E78"/>
    <w:rsid w:val="2E1A575D"/>
    <w:rsid w:val="2E5D1AEE"/>
    <w:rsid w:val="2E7330BF"/>
    <w:rsid w:val="2EAE5EA6"/>
    <w:rsid w:val="2ED7364E"/>
    <w:rsid w:val="2ED81174"/>
    <w:rsid w:val="2EF0331D"/>
    <w:rsid w:val="2F2039F6"/>
    <w:rsid w:val="2F2E6FE6"/>
    <w:rsid w:val="2F5051AF"/>
    <w:rsid w:val="2FB35E69"/>
    <w:rsid w:val="2FC040E2"/>
    <w:rsid w:val="2FCD4A51"/>
    <w:rsid w:val="2FCD67FF"/>
    <w:rsid w:val="301306B6"/>
    <w:rsid w:val="301E705B"/>
    <w:rsid w:val="30336FAA"/>
    <w:rsid w:val="30662EDC"/>
    <w:rsid w:val="307F5D4C"/>
    <w:rsid w:val="309D2676"/>
    <w:rsid w:val="30A21A3A"/>
    <w:rsid w:val="30E738F1"/>
    <w:rsid w:val="317C04DD"/>
    <w:rsid w:val="31E542D4"/>
    <w:rsid w:val="321B232A"/>
    <w:rsid w:val="324C6101"/>
    <w:rsid w:val="32F02F31"/>
    <w:rsid w:val="330B7D6A"/>
    <w:rsid w:val="331309CD"/>
    <w:rsid w:val="33883169"/>
    <w:rsid w:val="338F274A"/>
    <w:rsid w:val="33D20888"/>
    <w:rsid w:val="341C1B03"/>
    <w:rsid w:val="34346E4D"/>
    <w:rsid w:val="346E6803"/>
    <w:rsid w:val="347D07F4"/>
    <w:rsid w:val="351C000D"/>
    <w:rsid w:val="35380BBF"/>
    <w:rsid w:val="35441312"/>
    <w:rsid w:val="35777939"/>
    <w:rsid w:val="35A46254"/>
    <w:rsid w:val="35C92D04"/>
    <w:rsid w:val="35DE3514"/>
    <w:rsid w:val="35E36D7D"/>
    <w:rsid w:val="36372C24"/>
    <w:rsid w:val="36415851"/>
    <w:rsid w:val="364610BA"/>
    <w:rsid w:val="36826596"/>
    <w:rsid w:val="3685440F"/>
    <w:rsid w:val="369B7657"/>
    <w:rsid w:val="36BD5820"/>
    <w:rsid w:val="36CC15BF"/>
    <w:rsid w:val="36F34D9D"/>
    <w:rsid w:val="37060F75"/>
    <w:rsid w:val="371A67CE"/>
    <w:rsid w:val="37537F32"/>
    <w:rsid w:val="37A10C9D"/>
    <w:rsid w:val="37A662B4"/>
    <w:rsid w:val="37A8202C"/>
    <w:rsid w:val="37AD13F0"/>
    <w:rsid w:val="37C87FD8"/>
    <w:rsid w:val="380354B4"/>
    <w:rsid w:val="380B25BB"/>
    <w:rsid w:val="38172D0E"/>
    <w:rsid w:val="382316B2"/>
    <w:rsid w:val="384004B6"/>
    <w:rsid w:val="38B95B73"/>
    <w:rsid w:val="38D94467"/>
    <w:rsid w:val="390B0AC4"/>
    <w:rsid w:val="394C2E8B"/>
    <w:rsid w:val="39763A64"/>
    <w:rsid w:val="39B34CB8"/>
    <w:rsid w:val="39BA6046"/>
    <w:rsid w:val="39C6BFED"/>
    <w:rsid w:val="3A0B4AF4"/>
    <w:rsid w:val="3A4B6C9E"/>
    <w:rsid w:val="3A557B1D"/>
    <w:rsid w:val="3A8A5A19"/>
    <w:rsid w:val="3A995C5C"/>
    <w:rsid w:val="3AD43138"/>
    <w:rsid w:val="3AFF6407"/>
    <w:rsid w:val="3B3B4F65"/>
    <w:rsid w:val="3B516536"/>
    <w:rsid w:val="3B844B5E"/>
    <w:rsid w:val="3BC46D08"/>
    <w:rsid w:val="3C177780"/>
    <w:rsid w:val="3C1C08F2"/>
    <w:rsid w:val="3CF74EBC"/>
    <w:rsid w:val="3CF950D8"/>
    <w:rsid w:val="3D4F4CF8"/>
    <w:rsid w:val="3D6C7658"/>
    <w:rsid w:val="3D817579"/>
    <w:rsid w:val="3DE641E3"/>
    <w:rsid w:val="3DE90CA8"/>
    <w:rsid w:val="3DFF671E"/>
    <w:rsid w:val="3E021D6A"/>
    <w:rsid w:val="3E0B50C2"/>
    <w:rsid w:val="3E1D6BA4"/>
    <w:rsid w:val="3E524A9F"/>
    <w:rsid w:val="3E7128B1"/>
    <w:rsid w:val="3E9230EE"/>
    <w:rsid w:val="3EA11583"/>
    <w:rsid w:val="3ED74FA5"/>
    <w:rsid w:val="3F033FEC"/>
    <w:rsid w:val="3F0538C0"/>
    <w:rsid w:val="3F19380F"/>
    <w:rsid w:val="3F4F5483"/>
    <w:rsid w:val="3F5D194E"/>
    <w:rsid w:val="3F6D5BC3"/>
    <w:rsid w:val="3F7D3D9E"/>
    <w:rsid w:val="3F7D5B4C"/>
    <w:rsid w:val="3F827606"/>
    <w:rsid w:val="3F9C1DD4"/>
    <w:rsid w:val="3FD55988"/>
    <w:rsid w:val="40041DC9"/>
    <w:rsid w:val="404228F2"/>
    <w:rsid w:val="40512B35"/>
    <w:rsid w:val="407927B7"/>
    <w:rsid w:val="409E221E"/>
    <w:rsid w:val="40B76E3C"/>
    <w:rsid w:val="40C854ED"/>
    <w:rsid w:val="40EF62C9"/>
    <w:rsid w:val="40F57964"/>
    <w:rsid w:val="414803DC"/>
    <w:rsid w:val="415602C0"/>
    <w:rsid w:val="416845DA"/>
    <w:rsid w:val="41766CF7"/>
    <w:rsid w:val="417B430D"/>
    <w:rsid w:val="41AD54F5"/>
    <w:rsid w:val="41AF2209"/>
    <w:rsid w:val="41BA3087"/>
    <w:rsid w:val="41E9571B"/>
    <w:rsid w:val="41FA7928"/>
    <w:rsid w:val="42004812"/>
    <w:rsid w:val="42097B6B"/>
    <w:rsid w:val="420A743F"/>
    <w:rsid w:val="42132BCD"/>
    <w:rsid w:val="42350960"/>
    <w:rsid w:val="424C5CAA"/>
    <w:rsid w:val="42750F20"/>
    <w:rsid w:val="427A2817"/>
    <w:rsid w:val="429A6A15"/>
    <w:rsid w:val="42CC1372"/>
    <w:rsid w:val="42D02437"/>
    <w:rsid w:val="43530F99"/>
    <w:rsid w:val="437F6B26"/>
    <w:rsid w:val="438751EB"/>
    <w:rsid w:val="43963680"/>
    <w:rsid w:val="43B753A5"/>
    <w:rsid w:val="43C52723"/>
    <w:rsid w:val="44450C02"/>
    <w:rsid w:val="445D5F4C"/>
    <w:rsid w:val="446948F1"/>
    <w:rsid w:val="44FA7C3F"/>
    <w:rsid w:val="45060392"/>
    <w:rsid w:val="452C4E13"/>
    <w:rsid w:val="454113CA"/>
    <w:rsid w:val="45633A36"/>
    <w:rsid w:val="456357E4"/>
    <w:rsid w:val="45725A27"/>
    <w:rsid w:val="45813EBC"/>
    <w:rsid w:val="45886FF9"/>
    <w:rsid w:val="459040FF"/>
    <w:rsid w:val="45A32084"/>
    <w:rsid w:val="45CC5137"/>
    <w:rsid w:val="45E5016B"/>
    <w:rsid w:val="460A5C60"/>
    <w:rsid w:val="460D74FE"/>
    <w:rsid w:val="46731A57"/>
    <w:rsid w:val="46BD2CD2"/>
    <w:rsid w:val="46EE10DD"/>
    <w:rsid w:val="4732546E"/>
    <w:rsid w:val="474D22A8"/>
    <w:rsid w:val="476E221E"/>
    <w:rsid w:val="47A81BD4"/>
    <w:rsid w:val="47D06A35"/>
    <w:rsid w:val="47E349BA"/>
    <w:rsid w:val="47F866B8"/>
    <w:rsid w:val="47FB7F56"/>
    <w:rsid w:val="48050DD4"/>
    <w:rsid w:val="48211E5F"/>
    <w:rsid w:val="48C12F4D"/>
    <w:rsid w:val="48D52555"/>
    <w:rsid w:val="49007D60"/>
    <w:rsid w:val="491B1F01"/>
    <w:rsid w:val="49B4660E"/>
    <w:rsid w:val="49CB3958"/>
    <w:rsid w:val="49E27234"/>
    <w:rsid w:val="49FB423D"/>
    <w:rsid w:val="4A0B1FA6"/>
    <w:rsid w:val="4A2512BA"/>
    <w:rsid w:val="4A4C2CEB"/>
    <w:rsid w:val="4A5E657A"/>
    <w:rsid w:val="4A730277"/>
    <w:rsid w:val="4ADA6548"/>
    <w:rsid w:val="4B15132F"/>
    <w:rsid w:val="4B410375"/>
    <w:rsid w:val="4B700C5B"/>
    <w:rsid w:val="4B982BB3"/>
    <w:rsid w:val="4BA91A77"/>
    <w:rsid w:val="4BD016F9"/>
    <w:rsid w:val="4BEB6533"/>
    <w:rsid w:val="4C06511B"/>
    <w:rsid w:val="4C211F55"/>
    <w:rsid w:val="4C3D6D8F"/>
    <w:rsid w:val="4C5C3163"/>
    <w:rsid w:val="4C685C19"/>
    <w:rsid w:val="4C6D0CF6"/>
    <w:rsid w:val="4C8147A2"/>
    <w:rsid w:val="4C871DB8"/>
    <w:rsid w:val="4CF82CB6"/>
    <w:rsid w:val="4D0A29E9"/>
    <w:rsid w:val="4D5C1497"/>
    <w:rsid w:val="4D61085B"/>
    <w:rsid w:val="4DCF74AC"/>
    <w:rsid w:val="4DF571F5"/>
    <w:rsid w:val="4DF8241D"/>
    <w:rsid w:val="4E0A0151"/>
    <w:rsid w:val="4E177B64"/>
    <w:rsid w:val="4E28686B"/>
    <w:rsid w:val="4E962786"/>
    <w:rsid w:val="4EF41D14"/>
    <w:rsid w:val="4EF92D15"/>
    <w:rsid w:val="4F22226C"/>
    <w:rsid w:val="4F5148FF"/>
    <w:rsid w:val="4F561F16"/>
    <w:rsid w:val="4FB56C3C"/>
    <w:rsid w:val="504D51C4"/>
    <w:rsid w:val="506568B4"/>
    <w:rsid w:val="506D7517"/>
    <w:rsid w:val="508036EE"/>
    <w:rsid w:val="50FB0FC7"/>
    <w:rsid w:val="51143E36"/>
    <w:rsid w:val="513444D8"/>
    <w:rsid w:val="51363DAD"/>
    <w:rsid w:val="513B13C3"/>
    <w:rsid w:val="51D33CF1"/>
    <w:rsid w:val="51D610EC"/>
    <w:rsid w:val="51E8779D"/>
    <w:rsid w:val="52495D62"/>
    <w:rsid w:val="527B23BF"/>
    <w:rsid w:val="528C45CC"/>
    <w:rsid w:val="52DC6BD6"/>
    <w:rsid w:val="532A7941"/>
    <w:rsid w:val="5373753A"/>
    <w:rsid w:val="5394300C"/>
    <w:rsid w:val="53A5346C"/>
    <w:rsid w:val="53AC65A8"/>
    <w:rsid w:val="53E93358"/>
    <w:rsid w:val="54686973"/>
    <w:rsid w:val="548E3F00"/>
    <w:rsid w:val="54F40207"/>
    <w:rsid w:val="55CE6CAA"/>
    <w:rsid w:val="55F45FE4"/>
    <w:rsid w:val="56010E2D"/>
    <w:rsid w:val="56020701"/>
    <w:rsid w:val="566B62A7"/>
    <w:rsid w:val="569357FD"/>
    <w:rsid w:val="56981066"/>
    <w:rsid w:val="56C41E5B"/>
    <w:rsid w:val="56D025AE"/>
    <w:rsid w:val="573E1C0D"/>
    <w:rsid w:val="57407733"/>
    <w:rsid w:val="5748483A"/>
    <w:rsid w:val="57574A7D"/>
    <w:rsid w:val="57650F48"/>
    <w:rsid w:val="578810DA"/>
    <w:rsid w:val="579F7A64"/>
    <w:rsid w:val="57C245EC"/>
    <w:rsid w:val="57E02CC4"/>
    <w:rsid w:val="581E4823"/>
    <w:rsid w:val="5827444F"/>
    <w:rsid w:val="583077A8"/>
    <w:rsid w:val="58550FBC"/>
    <w:rsid w:val="58555460"/>
    <w:rsid w:val="58705DF6"/>
    <w:rsid w:val="58737694"/>
    <w:rsid w:val="5875340D"/>
    <w:rsid w:val="58782EFD"/>
    <w:rsid w:val="58BF6D7E"/>
    <w:rsid w:val="58CC5777"/>
    <w:rsid w:val="596C2A61"/>
    <w:rsid w:val="5988716F"/>
    <w:rsid w:val="59B30690"/>
    <w:rsid w:val="5A421A14"/>
    <w:rsid w:val="5A44578C"/>
    <w:rsid w:val="5A592196"/>
    <w:rsid w:val="5A655703"/>
    <w:rsid w:val="5A932270"/>
    <w:rsid w:val="5A9C0987"/>
    <w:rsid w:val="5ACB37B8"/>
    <w:rsid w:val="5AD07020"/>
    <w:rsid w:val="5AD308BE"/>
    <w:rsid w:val="5AF2343A"/>
    <w:rsid w:val="5B184523"/>
    <w:rsid w:val="5B1D1B6B"/>
    <w:rsid w:val="5BBE156E"/>
    <w:rsid w:val="5BC621D1"/>
    <w:rsid w:val="5BFB1E7B"/>
    <w:rsid w:val="5CA249EC"/>
    <w:rsid w:val="5CB169DD"/>
    <w:rsid w:val="5CBA7F88"/>
    <w:rsid w:val="5D1A6C78"/>
    <w:rsid w:val="5D245401"/>
    <w:rsid w:val="5D2D075A"/>
    <w:rsid w:val="5D610403"/>
    <w:rsid w:val="5DC10EA2"/>
    <w:rsid w:val="5DD40BD5"/>
    <w:rsid w:val="5DE0125F"/>
    <w:rsid w:val="5E3E24F3"/>
    <w:rsid w:val="5E3E6996"/>
    <w:rsid w:val="5E59557E"/>
    <w:rsid w:val="5E79352B"/>
    <w:rsid w:val="5F2B2A77"/>
    <w:rsid w:val="5F531FCE"/>
    <w:rsid w:val="5FCB6008"/>
    <w:rsid w:val="5FDA449D"/>
    <w:rsid w:val="5FFB68ED"/>
    <w:rsid w:val="60123C37"/>
    <w:rsid w:val="60567FC7"/>
    <w:rsid w:val="6065020A"/>
    <w:rsid w:val="60687CFB"/>
    <w:rsid w:val="618CEC9B"/>
    <w:rsid w:val="618D7A19"/>
    <w:rsid w:val="61B01959"/>
    <w:rsid w:val="61BD7BD2"/>
    <w:rsid w:val="61C3343B"/>
    <w:rsid w:val="61D2367E"/>
    <w:rsid w:val="61D513C0"/>
    <w:rsid w:val="623600B0"/>
    <w:rsid w:val="626F7D71"/>
    <w:rsid w:val="62EC4C13"/>
    <w:rsid w:val="635F53E5"/>
    <w:rsid w:val="638D1F52"/>
    <w:rsid w:val="63BE035D"/>
    <w:rsid w:val="63C4349A"/>
    <w:rsid w:val="63C60D9A"/>
    <w:rsid w:val="63ED1FB3"/>
    <w:rsid w:val="63F0603D"/>
    <w:rsid w:val="64095351"/>
    <w:rsid w:val="64300B2F"/>
    <w:rsid w:val="644F5459"/>
    <w:rsid w:val="647C5B23"/>
    <w:rsid w:val="64813139"/>
    <w:rsid w:val="648A6492"/>
    <w:rsid w:val="64E738E4"/>
    <w:rsid w:val="64EC2CA8"/>
    <w:rsid w:val="651641C9"/>
    <w:rsid w:val="651E6BDA"/>
    <w:rsid w:val="65515201"/>
    <w:rsid w:val="656C203B"/>
    <w:rsid w:val="65AE61B0"/>
    <w:rsid w:val="65BC08CD"/>
    <w:rsid w:val="660167DA"/>
    <w:rsid w:val="6626043C"/>
    <w:rsid w:val="66641D46"/>
    <w:rsid w:val="668F1B3D"/>
    <w:rsid w:val="66B21CD0"/>
    <w:rsid w:val="66E05D3F"/>
    <w:rsid w:val="67144738"/>
    <w:rsid w:val="675B2367"/>
    <w:rsid w:val="676A4358"/>
    <w:rsid w:val="67A55390"/>
    <w:rsid w:val="67BF7C3F"/>
    <w:rsid w:val="67C43A69"/>
    <w:rsid w:val="67F3434E"/>
    <w:rsid w:val="67F71400"/>
    <w:rsid w:val="68324E76"/>
    <w:rsid w:val="68356714"/>
    <w:rsid w:val="68660FC4"/>
    <w:rsid w:val="68AA5354"/>
    <w:rsid w:val="68CA50AF"/>
    <w:rsid w:val="691722BE"/>
    <w:rsid w:val="69272501"/>
    <w:rsid w:val="692C7B17"/>
    <w:rsid w:val="695B21AB"/>
    <w:rsid w:val="6A4470E3"/>
    <w:rsid w:val="6A8A71EB"/>
    <w:rsid w:val="6ADF6E0B"/>
    <w:rsid w:val="6AF26B3F"/>
    <w:rsid w:val="6B6317EA"/>
    <w:rsid w:val="6B8C2AEF"/>
    <w:rsid w:val="6B8E2D0B"/>
    <w:rsid w:val="6B9D6AAA"/>
    <w:rsid w:val="6BB362CE"/>
    <w:rsid w:val="6C3311BD"/>
    <w:rsid w:val="6C411B2C"/>
    <w:rsid w:val="6C643A6C"/>
    <w:rsid w:val="6C733CAF"/>
    <w:rsid w:val="6C891725"/>
    <w:rsid w:val="6CC4275D"/>
    <w:rsid w:val="6CCA7D73"/>
    <w:rsid w:val="6CDC7AA6"/>
    <w:rsid w:val="6CF46B9E"/>
    <w:rsid w:val="6D033285"/>
    <w:rsid w:val="6D222C24"/>
    <w:rsid w:val="6D2B458A"/>
    <w:rsid w:val="6D7E0B5E"/>
    <w:rsid w:val="6DA85BDA"/>
    <w:rsid w:val="6DB602F7"/>
    <w:rsid w:val="6DED1C1B"/>
    <w:rsid w:val="6DEE183F"/>
    <w:rsid w:val="6E4E22DE"/>
    <w:rsid w:val="6E8421A4"/>
    <w:rsid w:val="6EA75E92"/>
    <w:rsid w:val="6EDF73DA"/>
    <w:rsid w:val="6F045092"/>
    <w:rsid w:val="6F685621"/>
    <w:rsid w:val="6F926B42"/>
    <w:rsid w:val="6FE50A20"/>
    <w:rsid w:val="700A0487"/>
    <w:rsid w:val="708446DD"/>
    <w:rsid w:val="7084648B"/>
    <w:rsid w:val="70877D29"/>
    <w:rsid w:val="708C3591"/>
    <w:rsid w:val="70AF3525"/>
    <w:rsid w:val="70B76860"/>
    <w:rsid w:val="70F57389"/>
    <w:rsid w:val="70FA674D"/>
    <w:rsid w:val="7148356D"/>
    <w:rsid w:val="71687B5B"/>
    <w:rsid w:val="719551D5"/>
    <w:rsid w:val="71B92164"/>
    <w:rsid w:val="71C736AA"/>
    <w:rsid w:val="71E865E8"/>
    <w:rsid w:val="71F72C8D"/>
    <w:rsid w:val="722171EC"/>
    <w:rsid w:val="723D2D95"/>
    <w:rsid w:val="726A7902"/>
    <w:rsid w:val="727367B7"/>
    <w:rsid w:val="727B38BE"/>
    <w:rsid w:val="729624A5"/>
    <w:rsid w:val="72B8241C"/>
    <w:rsid w:val="72F84F0E"/>
    <w:rsid w:val="731A4E85"/>
    <w:rsid w:val="738A025C"/>
    <w:rsid w:val="738B7B30"/>
    <w:rsid w:val="73994ACC"/>
    <w:rsid w:val="73EF6311"/>
    <w:rsid w:val="7440091B"/>
    <w:rsid w:val="747E1443"/>
    <w:rsid w:val="74FF07D6"/>
    <w:rsid w:val="75183646"/>
    <w:rsid w:val="752E4C17"/>
    <w:rsid w:val="7561323F"/>
    <w:rsid w:val="75A849CA"/>
    <w:rsid w:val="75C537CD"/>
    <w:rsid w:val="75FE6CDF"/>
    <w:rsid w:val="761402B1"/>
    <w:rsid w:val="7625426C"/>
    <w:rsid w:val="763444AF"/>
    <w:rsid w:val="764D731F"/>
    <w:rsid w:val="764F753B"/>
    <w:rsid w:val="76866DCF"/>
    <w:rsid w:val="769136B0"/>
    <w:rsid w:val="76C84BF7"/>
    <w:rsid w:val="76E732D0"/>
    <w:rsid w:val="77275DC2"/>
    <w:rsid w:val="77387FCF"/>
    <w:rsid w:val="774E77F3"/>
    <w:rsid w:val="77585F7B"/>
    <w:rsid w:val="77F35CA4"/>
    <w:rsid w:val="7826607A"/>
    <w:rsid w:val="784309DA"/>
    <w:rsid w:val="788259A6"/>
    <w:rsid w:val="78AA0A59"/>
    <w:rsid w:val="78AC657F"/>
    <w:rsid w:val="78CD4747"/>
    <w:rsid w:val="78E81581"/>
    <w:rsid w:val="791365FE"/>
    <w:rsid w:val="79256621"/>
    <w:rsid w:val="79312F28"/>
    <w:rsid w:val="793F5645"/>
    <w:rsid w:val="79464C25"/>
    <w:rsid w:val="794744F9"/>
    <w:rsid w:val="794964C4"/>
    <w:rsid w:val="79780B57"/>
    <w:rsid w:val="79935991"/>
    <w:rsid w:val="79BC0A44"/>
    <w:rsid w:val="7A044199"/>
    <w:rsid w:val="7A28432B"/>
    <w:rsid w:val="7A3902E6"/>
    <w:rsid w:val="7A4B0019"/>
    <w:rsid w:val="7A6510DB"/>
    <w:rsid w:val="7B5B603A"/>
    <w:rsid w:val="7B9A1258"/>
    <w:rsid w:val="7B9F23CB"/>
    <w:rsid w:val="7BED75DA"/>
    <w:rsid w:val="7C0B7A60"/>
    <w:rsid w:val="7C0E57A2"/>
    <w:rsid w:val="7C127041"/>
    <w:rsid w:val="7C2154D6"/>
    <w:rsid w:val="7C635AEE"/>
    <w:rsid w:val="7C9C690A"/>
    <w:rsid w:val="7CA83501"/>
    <w:rsid w:val="7CB00608"/>
    <w:rsid w:val="7CB4634A"/>
    <w:rsid w:val="7CC55E61"/>
    <w:rsid w:val="7D020E63"/>
    <w:rsid w:val="7D1312C2"/>
    <w:rsid w:val="7D5316BF"/>
    <w:rsid w:val="7D625DA6"/>
    <w:rsid w:val="7D692C90"/>
    <w:rsid w:val="7DB36601"/>
    <w:rsid w:val="7DD50326"/>
    <w:rsid w:val="7DF82266"/>
    <w:rsid w:val="7DFA4230"/>
    <w:rsid w:val="7E3314F0"/>
    <w:rsid w:val="7E4646F5"/>
    <w:rsid w:val="7E7C4C45"/>
    <w:rsid w:val="7EC108AA"/>
    <w:rsid w:val="7EC34622"/>
    <w:rsid w:val="7F4F5EB6"/>
    <w:rsid w:val="7F685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11948D"/>
  <w14:defaultImageDpi w14:val="300"/>
  <w15:docId w15:val="{24AC5748-F278-4DD9-A127-D33EF0FE7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</w:r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2"/>
      </w:numPr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Bullet">
    <w:name w:val="List Bullet"/>
    <w:basedOn w:val="Normal"/>
    <w:uiPriority w:val="99"/>
    <w:unhideWhenUsed/>
    <w:qFormat/>
    <w:pPr>
      <w:numPr>
        <w:numId w:val="3"/>
      </w:numPr>
      <w:contextualSpacing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pPr>
      <w:numPr>
        <w:numId w:val="4"/>
      </w:numPr>
      <w:contextualSpacing/>
    </w:pPr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ListNumber3">
    <w:name w:val="List Number 3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6"/>
      </w:numPr>
      <w:contextualSpacing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Pr>
      <w:rFonts w:ascii="ArialMT" w:hAnsi="ArialMT" w:hint="default"/>
      <w:color w:val="000000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Macy Nguyen</cp:lastModifiedBy>
  <cp:revision>2</cp:revision>
  <cp:lastPrinted>2025-09-22T06:34:00Z</cp:lastPrinted>
  <dcterms:created xsi:type="dcterms:W3CDTF">2026-02-25T08:20:00Z</dcterms:created>
  <dcterms:modified xsi:type="dcterms:W3CDTF">2026-02-25T08:20:00Z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eyJoZGlkIjoiNmE4YWE2NWM2NjkyMzUxOGRkNDNkNjJlMmYxYjJlZDkiLCJ1c2VySWQiOiIxNDIxMTkzMzk5In0=</vt:lpwstr>
  </property>
  <property fmtid="{D5CDD505-2E9C-101B-9397-08002B2CF9AE}" pid="3" name="KSOProductBuildVer">
    <vt:lpwstr>2052-12.1.0.22529</vt:lpwstr>
  </property>
  <property fmtid="{D5CDD505-2E9C-101B-9397-08002B2CF9AE}" pid="4" name="ICV">
    <vt:lpwstr>E25C78678E84406BA6908C279D114088_12</vt:lpwstr>
  </property>
</Properties>
</file>